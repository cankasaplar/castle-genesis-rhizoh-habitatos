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D7AD5">
      <w:pPr>
        <w:pStyle w:val="2"/>
      </w:pPr>
      <w:r>
        <w:t>Castle by CK - Güncel Web Sitesi Sekmeleri ve Görseller</w:t>
      </w:r>
    </w:p>
    <w:p w14:paraId="48F57910">
      <w:pPr>
        <w:pStyle w:val="3"/>
      </w:pPr>
      <w:r>
        <w:t>Web Sitesi Sekmeleri ve Alt Sekmeler</w:t>
      </w:r>
    </w:p>
    <w:p w14:paraId="43157E35">
      <w:pPr>
        <w:pStyle w:val="23"/>
      </w:pPr>
      <w:r>
        <w:t>Ana Sayfa</w:t>
      </w:r>
    </w:p>
    <w:p w14:paraId="58E4599F">
      <w:pPr>
        <w:pStyle w:val="23"/>
      </w:pPr>
      <w:r>
        <w:t>Hakkımızda</w:t>
      </w:r>
    </w:p>
    <w:p w14:paraId="09CDB0A1">
      <w:pPr>
        <w:pStyle w:val="24"/>
      </w:pPr>
      <w:r>
        <w:t>Vizyonumuz</w:t>
      </w:r>
    </w:p>
    <w:p w14:paraId="63B5909E">
      <w:pPr>
        <w:pStyle w:val="24"/>
      </w:pPr>
      <w:r>
        <w:t>Misyonumuz</w:t>
      </w:r>
    </w:p>
    <w:p w14:paraId="4CDF9DED">
      <w:pPr>
        <w:pStyle w:val="24"/>
      </w:pPr>
      <w:r>
        <w:t>Ekibimiz</w:t>
      </w:r>
    </w:p>
    <w:p w14:paraId="18168F77">
      <w:pPr>
        <w:pStyle w:val="23"/>
      </w:pPr>
      <w:r>
        <w:t>Hizmetlerimiz</w:t>
      </w:r>
    </w:p>
    <w:p w14:paraId="61FC4C19">
      <w:pPr>
        <w:pStyle w:val="24"/>
      </w:pPr>
      <w:r>
        <w:t>Danışmanlık</w:t>
      </w:r>
    </w:p>
    <w:p w14:paraId="2249FBA9">
      <w:pPr>
        <w:pStyle w:val="24"/>
      </w:pPr>
      <w:r>
        <w:t>Özel Eğitim Programları</w:t>
      </w:r>
    </w:p>
    <w:p w14:paraId="6C05A2E9">
      <w:pPr>
        <w:pStyle w:val="24"/>
      </w:pPr>
      <w:r>
        <w:t>Online Eğitimler</w:t>
      </w:r>
    </w:p>
    <w:p w14:paraId="7F299799">
      <w:pPr>
        <w:pStyle w:val="23"/>
      </w:pPr>
      <w:r>
        <w:t>Castle Sports</w:t>
      </w:r>
    </w:p>
    <w:p w14:paraId="1BE56F71">
      <w:pPr>
        <w:pStyle w:val="24"/>
      </w:pPr>
      <w:r>
        <w:t>Basketbol</w:t>
      </w:r>
    </w:p>
    <w:p w14:paraId="63380763">
      <w:pPr>
        <w:pStyle w:val="24"/>
      </w:pPr>
      <w:r>
        <w:t>Satranç</w:t>
      </w:r>
    </w:p>
    <w:p w14:paraId="3D8CFA08">
      <w:pPr>
        <w:pStyle w:val="24"/>
      </w:pPr>
      <w:r>
        <w:t>Pick and Talk Podcast</w:t>
      </w:r>
    </w:p>
    <w:p w14:paraId="1A71D575">
      <w:pPr>
        <w:pStyle w:val="23"/>
      </w:pPr>
      <w:r>
        <w:t>Castle Dance</w:t>
      </w:r>
    </w:p>
    <w:p w14:paraId="42ED1210">
      <w:pPr>
        <w:pStyle w:val="23"/>
      </w:pPr>
      <w:r>
        <w:t>Castle Design</w:t>
      </w:r>
    </w:p>
    <w:p w14:paraId="17F3876B">
      <w:pPr>
        <w:pStyle w:val="24"/>
      </w:pPr>
      <w:r>
        <w:t>Sanat Galerisi</w:t>
      </w:r>
    </w:p>
    <w:p w14:paraId="1A583021">
      <w:pPr>
        <w:pStyle w:val="24"/>
      </w:pPr>
      <w:r>
        <w:t>Dijital Tasarım</w:t>
      </w:r>
    </w:p>
    <w:p w14:paraId="7DAA5A54">
      <w:pPr>
        <w:pStyle w:val="24"/>
      </w:pPr>
      <w:r>
        <w:t>Ürün Satışı</w:t>
      </w:r>
    </w:p>
    <w:p w14:paraId="4B267951">
      <w:pPr>
        <w:pStyle w:val="23"/>
      </w:pPr>
      <w:r>
        <w:t>Castle Academy</w:t>
      </w:r>
    </w:p>
    <w:p w14:paraId="603F7EBB">
      <w:pPr>
        <w:pStyle w:val="24"/>
      </w:pPr>
      <w:r>
        <w:t>Eğitim Programları</w:t>
      </w:r>
    </w:p>
    <w:p w14:paraId="5E1A6C18">
      <w:pPr>
        <w:pStyle w:val="24"/>
      </w:pPr>
      <w:r>
        <w:t>Workshoplar</w:t>
      </w:r>
    </w:p>
    <w:p w14:paraId="671BF78E">
      <w:pPr>
        <w:pStyle w:val="24"/>
      </w:pPr>
      <w:r>
        <w:t>Sertifika Programları</w:t>
      </w:r>
    </w:p>
    <w:p w14:paraId="28107928">
      <w:pPr>
        <w:pStyle w:val="23"/>
      </w:pPr>
      <w:bookmarkStart w:id="0" w:name="_GoBack"/>
      <w:bookmarkEnd w:id="0"/>
      <w:r>
        <w:t>Kariyer</w:t>
      </w:r>
    </w:p>
    <w:p w14:paraId="22AD1122">
      <w:pPr>
        <w:pStyle w:val="24"/>
      </w:pPr>
      <w:r>
        <w:t>Açık Pozisyonlar</w:t>
      </w:r>
    </w:p>
    <w:p w14:paraId="54249952">
      <w:pPr>
        <w:pStyle w:val="24"/>
      </w:pPr>
      <w:r>
        <w:t>Başvuru Formu</w:t>
      </w:r>
    </w:p>
    <w:p w14:paraId="5227EFA7">
      <w:pPr>
        <w:pStyle w:val="23"/>
      </w:pPr>
      <w:r>
        <w:t>İletişim</w:t>
      </w:r>
    </w:p>
    <w:p w14:paraId="41FFCBF6">
      <w:pPr>
        <w:pStyle w:val="24"/>
      </w:pPr>
      <w:r>
        <w:t>Lokasyon</w:t>
      </w:r>
    </w:p>
    <w:p w14:paraId="60191AA2">
      <w:pPr>
        <w:pStyle w:val="24"/>
      </w:pPr>
      <w:r>
        <w:t>Sosyal Medya</w:t>
      </w:r>
    </w:p>
    <w:p w14:paraId="616364C7">
      <w:pPr>
        <w:pStyle w:val="24"/>
      </w:pPr>
      <w:r>
        <w:t>Bize Ulaşın</w:t>
      </w:r>
    </w:p>
    <w:p w14:paraId="1FA12DFE">
      <w:pPr>
        <w:pStyle w:val="3"/>
      </w:pPr>
      <w:r>
        <w:t>Örnek Görseller</w:t>
      </w:r>
    </w:p>
    <w:p w14:paraId="75DFF36C">
      <w:r>
        <w:t>Görsel: castle_logo.png</w:t>
      </w:r>
    </w:p>
    <w:p w14:paraId="0944484C">
      <w:r>
        <w:t>Görsel: castle_sports_banner.png</w:t>
      </w:r>
    </w:p>
    <w:p w14:paraId="5845F335">
      <w:r>
        <w:t>Görsel: castle_dance_banner.png</w:t>
      </w:r>
    </w:p>
    <w:p w14:paraId="4EDDC42A">
      <w:r>
        <w:t>Görsel: castle_design_banner.png</w:t>
      </w:r>
    </w:p>
    <w:p w14:paraId="0AC42BB6">
      <w:r>
        <w:t>Görsel: castle_academy_banner.png</w:t>
      </w:r>
    </w:p>
    <w:p w14:paraId="5BD2E018">
      <w:r>
        <w:t>Görsel: shane_game_cover.png</w:t>
      </w:r>
    </w:p>
    <w:p w14:paraId="3EE3B914">
      <w:r>
        <w:t>Görsel: pick_and_talk_podcast.png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2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Can Kasaplar</cp:lastModifiedBy>
  <dcterms:modified xsi:type="dcterms:W3CDTF">2025-05-12T03:22:31Z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6F7AD58386F948CEA922720C3594CDE7_12</vt:lpwstr>
  </property>
</Properties>
</file>